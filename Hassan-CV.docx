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3C65D">
      <w:pPr>
        <w:pStyle w:val="2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4188460</wp:posOffset>
                </wp:positionH>
                <wp:positionV relativeFrom="paragraph">
                  <wp:posOffset>9525</wp:posOffset>
                </wp:positionV>
                <wp:extent cx="1028700" cy="1143000"/>
                <wp:effectExtent l="33655" t="10795" r="42545" b="654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14300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o:spt="1" style="position:absolute;left:0pt;margin-left:329.8pt;margin-top:0.75pt;height:90pt;width:81pt;z-index:251659264;v-text-anchor:middle;mso-width-relative:page;mso-height-relative:page;" filled="t" stroked="f" coordsize="21600,21600" o:gfxdata="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">
                <v:fill type="frame" on="t" o:title="profile" focussize="0,0" recolor="t" rotate="t" r:id="rId6"/>
                <v:stroke on="f"/>
                <v:imagedata o:title=""/>
                <o:lock v:ext="edit" aspectratio="f"/>
                <v:shadow on="t" color="#000000" opacity="22937f" offset="0pt,1.81102362204724pt" origin="0f,32768f" matrix="65536f,0f,0f,65536f"/>
              </v:rect>
            </w:pict>
          </mc:Fallback>
        </mc:AlternateContent>
      </w:r>
      <w:bookmarkEnd w:id="0"/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Muhammad Hassan</w:t>
      </w:r>
    </w:p>
    <w:p w14:paraId="4A90B964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Street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1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0 Kala Khan Rd, Future Colony Landhi 22, Karachi</w:t>
      </w:r>
    </w:p>
    <w:p w14:paraId="7F1E685B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Phone: +923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102121743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| Email: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hassan29nawab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@gmail.com</w:t>
      </w:r>
    </w:p>
    <w:p w14:paraId="3038051B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Career Objective</w:t>
      </w:r>
    </w:p>
    <w:p w14:paraId="59561A70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Motivated and hardworking individual with newly acquired skills in Web Development and Programming, seeking an entry-level opportunity to contribute to an organization’s growth while further enhancing my technical and professional skills.</w:t>
      </w:r>
    </w:p>
    <w:p w14:paraId="30CB2A59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Education</w:t>
      </w:r>
    </w:p>
    <w:p w14:paraId="23050229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Matriculation – TCF School, FBISE</w:t>
      </w:r>
    </w:p>
    <w:p w14:paraId="597B82CD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Technical Skills</w:t>
      </w:r>
    </w:p>
    <w:p w14:paraId="07A4AAF9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Web Development: HTML, CSS, JavaScript</w:t>
      </w:r>
    </w:p>
    <w:p w14:paraId="61FCA5BF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Programming Languages: Python, FastAPI</w:t>
      </w:r>
    </w:p>
    <w:p w14:paraId="20891CA0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Tools: MS Office, Adobe Photoshop, InPage, PowerPoint</w:t>
      </w:r>
    </w:p>
    <w:p w14:paraId="70F03FC0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Courses Completed</w:t>
      </w:r>
    </w:p>
    <w:p w14:paraId="0870F250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Web Development &amp; Programming</w:t>
      </w:r>
    </w:p>
    <w:p w14:paraId="1A124A7A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IT Assistant Level-3</w:t>
      </w:r>
    </w:p>
    <w:p w14:paraId="6D2A020D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Project Experience</w:t>
      </w:r>
    </w:p>
    <w:p w14:paraId="522E857A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Developed </w:t>
      </w: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a Voltage Converter Crcuit</w:t>
      </w:r>
    </w:p>
    <w:p w14:paraId="283002D8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Developed Decorative Wall Paintings</w:t>
      </w:r>
    </w:p>
    <w:p w14:paraId="0A94A041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Built a Prototype of Air Cooler</w:t>
      </w:r>
    </w:p>
    <w:p w14:paraId="108CA9AB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Co-Curricular Activities</w:t>
      </w:r>
    </w:p>
    <w:p w14:paraId="37B0FA2F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Emerge Incubation Classes</w:t>
      </w:r>
    </w:p>
    <w:p w14:paraId="561AB679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Working on Circuits</w:t>
      </w:r>
    </w:p>
    <w:p w14:paraId="741905A3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Soft Skills</w:t>
      </w:r>
    </w:p>
    <w:p w14:paraId="45F60194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Good communication and teamwork</w:t>
      </w:r>
    </w:p>
    <w:p w14:paraId="6681138F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Problem-solving and logical thinking</w:t>
      </w:r>
    </w:p>
    <w:p w14:paraId="7A973E31">
      <w:pPr>
        <w:pStyle w:val="2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Time management and adaptability</w:t>
      </w:r>
    </w:p>
    <w:p w14:paraId="5BE20BEA"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References</w:t>
      </w:r>
    </w:p>
    <w:p w14:paraId="532484F7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Available on request.</w:t>
      </w:r>
    </w:p>
    <w:sectPr>
      <w:pgSz w:w="11907" w:h="16839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87099"/>
    <w:rsid w:val="0029639D"/>
    <w:rsid w:val="00326F90"/>
    <w:rsid w:val="005745FC"/>
    <w:rsid w:val="005D4E6A"/>
    <w:rsid w:val="0062070B"/>
    <w:rsid w:val="00784695"/>
    <w:rsid w:val="0082467A"/>
    <w:rsid w:val="00AA1D8D"/>
    <w:rsid w:val="00B47730"/>
    <w:rsid w:val="00CB0664"/>
    <w:rsid w:val="00D546FD"/>
    <w:rsid w:val="00DB1020"/>
    <w:rsid w:val="00EF043F"/>
    <w:rsid w:val="00F7018C"/>
    <w:rsid w:val="00FC693F"/>
    <w:rsid w:val="40B7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1391B4-1DE3-4C65-BB07-00EC04AEEC6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146</Words>
  <Characters>838</Characters>
  <Lines>6</Lines>
  <Paragraphs>1</Paragraphs>
  <TotalTime>15</TotalTime>
  <ScaleCrop>false</ScaleCrop>
  <LinksUpToDate>false</LinksUpToDate>
  <CharactersWithSpaces>983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Laptronics.co</cp:lastModifiedBy>
  <dcterms:modified xsi:type="dcterms:W3CDTF">2025-09-17T03:10:52Z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EBCE6645C6384BB6B703B53A897E264A_13</vt:lpwstr>
  </property>
</Properties>
</file>